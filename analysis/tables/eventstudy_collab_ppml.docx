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PPML for co-invention intensity</w:t>
      </w:r>
    </w:p>
    <w:p>
      <w:pPr>
        <w:pStyle w:val="Heading2"/>
      </w:pPr>
      <w:r>
        <w:t/>
      </w:r>
      <w:r>
        <w:t xml:space="preserve"/>
      </w:r>
      <w:r>
        <w:t xml:space="preserve">Event-time dynamics (-3..5)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z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0.073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1.708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-0.011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0.156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0.496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-0.034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-0.102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-4.362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-0.147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-0.056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-5.542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-0.277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-0.132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-0.282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-5.465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-0.383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-0.181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-4.628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-0.453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-0.183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-0.363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-4.344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-0.527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-0.199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rel_5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-0.395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-4.265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-0.577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-0.214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_cons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5.300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128.530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5.220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5.381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Pooled effects</w:t>
      </w:r>
    </w:p>
    <w:p>
      <w:pPr>
        <w:pStyle w:val="Heading3"/>
      </w:pPr>
      <w:r>
        <w:t/>
      </w:r>
      <w:r>
        <w:t xml:space="preserve"/>
      </w:r>
      <w:r>
        <w:t xml:space="preserve">Pre-treatment effects (-3 -2)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0.042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0.028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1.482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0.138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-0.014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0.098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Post-treatment effects (0 5)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-0.277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0.056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-4.956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-0.387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-0.168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Short-run effects (0 1)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-0.153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0.029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-5.269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-0.210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-0.096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Medium-run effects (2 3)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-0.300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0.059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-5.064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-0.416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-0.184</w:t>
            </w:r>
          </w:p>
        </w:tc>
      </w:tr>
    </w:tbl>
    <w:p>
      <w:r>
        <w:t/>
      </w:r>
    </w:p>
    <w:p>
      <w:pPr>
        <w:pStyle w:val="Heading3"/>
      </w:pPr>
      <w:r>
        <w:t/>
      </w:r>
      <w:r>
        <w:t xml:space="preserve"/>
      </w:r>
      <w:r>
        <w:t xml:space="preserve">Long-run effects (4 5)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Coefficient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Std. err.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z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l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 w:val="true"/>
              </w:rPr>
              <w:t xml:space="preserve">95% u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-0.379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0.087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-4.345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-0.550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-0.208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Chi2: 40.98112725597189</w:t>
      </w:r>
    </w:p>
    <w:p>
      <w:pPr>
        <w:pStyle w:val="Heading2"/>
      </w:pPr>
      <w:r>
        <w:t/>
      </w:r>
      <w:r>
        <w:t xml:space="preserve"/>
      </w:r>
      <w:r>
        <w:t xml:space="preserve">df: 1626</w:t>
      </w:r>
    </w:p>
    <w:p>
      <w:pPr>
        <w:pStyle w:val="Heading2"/>
      </w:pPr>
      <w:r>
        <w:t/>
      </w:r>
      <w:r>
        <w:t xml:space="preserve"/>
      </w:r>
      <w:r>
        <w:t xml:space="preserve">Degrees of freedom table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Categories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Redundant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Num Coefs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Exact?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Nested?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1.dyad_id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1627.000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1627.000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1.000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1.year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23.000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22.000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Wald Tests. H0: coefs = 0</w:t>
      </w:r>
    </w:p>
    <w:p>
      <w:pPr>
        <w:pStyle w:val="Heading2"/>
      </w:pPr>
      <w:r>
        <w:t/>
      </w:r>
      <w:r>
        <w:t xml:space="preserve"/>
      </w:r>
      <w:r>
        <w:t xml:space="preserve">Pre-trend: -3 -2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0.223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Short-run: 0 1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31.257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Medium-run: 2 3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31.933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Long-run: 4 5</w:t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18.982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2.000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15260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Singletons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43091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Absorbed Fixed Effects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6342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Control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12768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./figs/eventstudy_collab_ppml.png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