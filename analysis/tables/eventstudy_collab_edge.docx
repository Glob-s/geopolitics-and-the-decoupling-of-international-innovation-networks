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LPM for co-invention edge</w:t>
      </w:r>
    </w:p>
    <w:p>
      <w:pPr>
        <w:pStyle w:val="Heading2"/>
      </w:pPr>
      <w:r>
        <w:t/>
      </w:r>
      <w:r>
        <w:t xml:space="preserve"/>
      </w:r>
      <w:r>
        <w:t xml:space="preserve">Event-time dynamics (-3..5)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1.450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0.698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-0.466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-0.785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-0.143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0.628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0.530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1.597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_cons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43.643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6341.000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Pooled effects</w:t>
      </w:r>
    </w:p>
    <w:p>
      <w:pPr>
        <w:pStyle w:val="Heading3"/>
      </w:pPr>
      <w:r>
        <w:t/>
      </w:r>
      <w:r>
        <w:t xml:space="preserve"/>
      </w:r>
      <w:r>
        <w:t xml:space="preserve">Pre-treatment effects (-3 -2)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0.002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0.499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-0.004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0.008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Post-treatment effects (0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0.001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0.726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-0.005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0.008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Short-run effects (0 1)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-0.002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0.466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0.004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Medium-run effects (2 3)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0.972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-0.007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0.007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Long-run effects (4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0.225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0.015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Chi2: .</w:t>
      </w:r>
    </w:p>
    <w:p>
      <w:pPr>
        <w:pStyle w:val="Heading2"/>
      </w:pPr>
      <w:r>
        <w:t/>
      </w:r>
      <w:r>
        <w:t xml:space="preserve"/>
      </w:r>
      <w:r>
        <w:t xml:space="preserve">df: .</w:t>
      </w:r>
    </w:p>
    <w:p>
      <w:pPr>
        <w:pStyle w:val="Heading2"/>
      </w:pPr>
      <w:r>
        <w:t/>
      </w:r>
      <w:r>
        <w:t xml:space="preserve"/>
      </w:r>
      <w:r>
        <w:t xml:space="preserve">Degrees of freedom table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Categories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Redundant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Num Coefs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Inexact?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Nested?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1.dyad_id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6342.000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6342.000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1.year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24.000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Wald Tests. H0: coefs = 0</w:t>
      </w:r>
    </w:p>
    <w:p>
      <w:pPr>
        <w:pStyle w:val="Heading2"/>
      </w:pPr>
      <w:r>
        <w:t/>
      </w:r>
      <w:r>
        <w:t xml:space="preserve"/>
      </w:r>
      <w:r>
        <w:t xml:space="preserve">Pre-trend: -3 -2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0.144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Short-run: 0 1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0.733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Medium-run: 2 3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0.926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Long-run: 4 5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0.191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58351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Singletons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Absorbed Fixed Effects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6342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Control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12768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./figs/eventstudy_collab_edge.png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